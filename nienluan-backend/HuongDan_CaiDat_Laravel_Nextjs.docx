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37E682">
      <w:pPr>
        <w:pStyle w:val="2"/>
        <w:jc w:val="center"/>
        <w:rPr>
          <w:rFonts w:hint="default" w:ascii="Arial" w:hAnsi="Arial" w:cs="Arial"/>
          <w:sz w:val="32"/>
          <w:szCs w:val="32"/>
          <w:lang w:val="en-US"/>
        </w:rPr>
      </w:pPr>
      <w:r>
        <w:rPr>
          <w:rFonts w:hint="default" w:ascii="Arial" w:hAnsi="Arial" w:cs="Arial"/>
          <w:sz w:val="32"/>
          <w:szCs w:val="32"/>
          <w:lang w:val="en-US"/>
        </w:rPr>
        <w:t>HƯỚNG DẪN CÀI ĐẶT SOURCE CODE ĐƯỢC XÂY DỰNG BẰNG LARAVEL VÀ NEXTJS</w:t>
      </w:r>
    </w:p>
    <w:p w14:paraId="0F4DECF6">
      <w:pPr>
        <w:rPr>
          <w:rFonts w:hint="default" w:ascii="Arial" w:hAnsi="Arial" w:cs="Arial"/>
          <w:sz w:val="28"/>
          <w:szCs w:val="28"/>
          <w:lang w:val="en-US"/>
        </w:rPr>
      </w:pPr>
    </w:p>
    <w:p w14:paraId="2B712980">
      <w:pPr>
        <w:pStyle w:val="3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t xml:space="preserve">1. Cài </w:t>
      </w:r>
      <w:r>
        <w:rPr>
          <w:rFonts w:hint="default" w:ascii="Arial" w:hAnsi="Arial" w:cs="Arial"/>
          <w:sz w:val="28"/>
          <w:szCs w:val="28"/>
          <w:lang w:val="en-US"/>
        </w:rPr>
        <w:t>đ</w:t>
      </w:r>
      <w:r>
        <w:rPr>
          <w:rFonts w:hint="default" w:ascii="Arial" w:hAnsi="Arial" w:cs="Arial"/>
          <w:sz w:val="28"/>
          <w:szCs w:val="28"/>
        </w:rPr>
        <w:t xml:space="preserve">ặt </w:t>
      </w:r>
      <w:r>
        <w:rPr>
          <w:rFonts w:hint="default" w:ascii="Arial" w:hAnsi="Arial" w:cs="Arial"/>
          <w:sz w:val="28"/>
          <w:szCs w:val="28"/>
          <w:lang w:val="en-US"/>
        </w:rPr>
        <w:t>các công cụ để chạy BE Laravel</w:t>
      </w:r>
    </w:p>
    <w:p w14:paraId="5ED80C91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Laravel là một PHP framework mạnh mẽ dùng để phát triển ứng dụng web.</w:t>
      </w:r>
    </w:p>
    <w:p w14:paraId="2916E5F8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Yêu cầu:</w:t>
      </w:r>
    </w:p>
    <w:p w14:paraId="2343339A">
      <w:pPr>
        <w:pStyle w:val="24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- XAMPP hoặc phần mềm tương đương (chạy Apache &amp; MySQL)</w:t>
      </w:r>
    </w:p>
    <w:p w14:paraId="1524B260">
      <w:pPr>
        <w:pStyle w:val="24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- Composer (trình quản lý gói cho PHP)</w:t>
      </w:r>
    </w:p>
    <w:p w14:paraId="7C59A7E4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Các bước cài đặt:</w:t>
      </w:r>
    </w:p>
    <w:p w14:paraId="248489CE">
      <w:pPr>
        <w:pStyle w:val="30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1: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</w:rPr>
        <w:t>Cài XAMPP.</w:t>
      </w:r>
    </w:p>
    <w:p w14:paraId="67D06F61">
      <w:pPr>
        <w:pStyle w:val="30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2: </w:t>
      </w:r>
      <w:r>
        <w:rPr>
          <w:rFonts w:hint="default" w:ascii="Arial" w:hAnsi="Arial" w:cs="Arial"/>
          <w:sz w:val="28"/>
          <w:szCs w:val="28"/>
          <w:lang w:val="en-US"/>
        </w:rPr>
        <w:t>Khởi động XAMPP bằng quyền Administrator để tránh lỗi</w:t>
      </w:r>
    </w:p>
    <w:p w14:paraId="65A3C405">
      <w:pPr>
        <w:pStyle w:val="30"/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1320" cy="4384675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1CFB">
      <w:pPr>
        <w:pStyle w:val="30"/>
        <w:numPr>
          <w:ilvl w:val="0"/>
          <w:numId w:val="0"/>
        </w:numPr>
        <w:ind w:leftChars="0"/>
        <w:jc w:val="both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3:</w:t>
      </w:r>
      <w:r>
        <w:rPr>
          <w:rFonts w:hint="default" w:ascii="Arial" w:hAnsi="Arial" w:cs="Arial"/>
          <w:sz w:val="28"/>
          <w:szCs w:val="28"/>
          <w:lang w:val="en-US"/>
        </w:rPr>
        <w:t xml:space="preserve"> Khởi động Apache và Mysql</w:t>
      </w:r>
    </w:p>
    <w:p w14:paraId="001035CC">
      <w:pPr>
        <w:pStyle w:val="30"/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1955" cy="3378200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88F9">
      <w:pPr>
        <w:pStyle w:val="30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4: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</w:rPr>
        <w:t>Tải và cài Composer từ https://getcomposer.org/</w:t>
      </w:r>
    </w:p>
    <w:p w14:paraId="20412E1D">
      <w:pPr>
        <w:pStyle w:val="3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t xml:space="preserve">2. Cài </w:t>
      </w:r>
      <w:r>
        <w:rPr>
          <w:rFonts w:hint="default" w:ascii="Arial" w:hAnsi="Arial" w:cs="Arial"/>
          <w:sz w:val="28"/>
          <w:szCs w:val="28"/>
          <w:lang w:val="en-US"/>
        </w:rPr>
        <w:t>đ</w:t>
      </w:r>
      <w:r>
        <w:rPr>
          <w:rFonts w:hint="default" w:ascii="Arial" w:hAnsi="Arial" w:cs="Arial"/>
          <w:sz w:val="28"/>
          <w:szCs w:val="28"/>
        </w:rPr>
        <w:t xml:space="preserve">ặt </w:t>
      </w:r>
      <w:r>
        <w:rPr>
          <w:rFonts w:hint="default" w:ascii="Arial" w:hAnsi="Arial" w:cs="Arial"/>
          <w:sz w:val="28"/>
          <w:szCs w:val="28"/>
          <w:lang w:val="en-US"/>
        </w:rPr>
        <w:t>các công cụ để chạy BE Next.js</w:t>
      </w:r>
    </w:p>
    <w:p w14:paraId="781CC8D8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Next.js là một React framework cho phép render phía server và xây dựng web tĩnh.</w:t>
      </w:r>
    </w:p>
    <w:p w14:paraId="5161C2F0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Yêu cầu:</w:t>
      </w:r>
    </w:p>
    <w:p w14:paraId="4FE8E8AF">
      <w:pPr>
        <w:pStyle w:val="24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- Node.js (kèm theo npm)</w:t>
      </w:r>
    </w:p>
    <w:p w14:paraId="26FD7E28">
      <w:pPr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t>Các bước cài đặt:</w:t>
      </w:r>
    </w:p>
    <w:p w14:paraId="508234E5">
      <w:pPr>
        <w:pStyle w:val="30"/>
        <w:numPr>
          <w:ilvl w:val="0"/>
          <w:numId w:val="0"/>
        </w:numPr>
        <w:ind w:leftChars="0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1: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</w:rPr>
        <w:t>Cài Node.js từ https://nodejs.org/ (bao gồm npm).</w:t>
      </w:r>
      <w:r>
        <w:rPr>
          <w:rFonts w:hint="default" w:ascii="Arial" w:hAnsi="Arial" w:cs="Arial"/>
          <w:sz w:val="28"/>
          <w:szCs w:val="28"/>
          <w:lang w:val="en-US"/>
        </w:rPr>
        <w:t xml:space="preserve"> Khuyến nghị phiên bản nodejs version 20.0.0</w:t>
      </w:r>
    </w:p>
    <w:p w14:paraId="424BDBC7">
      <w:pPr>
        <w:pStyle w:val="3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3</w:t>
      </w:r>
      <w:r>
        <w:rPr>
          <w:rFonts w:hint="default" w:ascii="Arial" w:hAnsi="Arial" w:cs="Arial"/>
          <w:sz w:val="28"/>
          <w:szCs w:val="28"/>
        </w:rPr>
        <w:t xml:space="preserve">. Cài </w:t>
      </w:r>
      <w:r>
        <w:rPr>
          <w:rFonts w:hint="default" w:ascii="Arial" w:hAnsi="Arial" w:cs="Arial"/>
          <w:sz w:val="28"/>
          <w:szCs w:val="28"/>
          <w:lang w:val="en-US"/>
        </w:rPr>
        <w:t>đ</w:t>
      </w:r>
      <w:r>
        <w:rPr>
          <w:rFonts w:hint="default" w:ascii="Arial" w:hAnsi="Arial" w:cs="Arial"/>
          <w:sz w:val="28"/>
          <w:szCs w:val="28"/>
        </w:rPr>
        <w:t xml:space="preserve">ặt </w:t>
      </w:r>
      <w:r>
        <w:rPr>
          <w:rFonts w:hint="default" w:ascii="Arial" w:hAnsi="Arial" w:cs="Arial"/>
          <w:sz w:val="28"/>
          <w:szCs w:val="28"/>
          <w:lang w:val="en-US"/>
        </w:rPr>
        <w:t>source code và run source</w:t>
      </w:r>
    </w:p>
    <w:p w14:paraId="6481727E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Các bước thực hiện:</w:t>
      </w:r>
    </w:p>
    <w:p w14:paraId="0568D4D3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Arial" w:hAnsi="Arial" w:cs="Arial"/>
          <w:sz w:val="28"/>
          <w:szCs w:val="28"/>
          <w:lang w:val="en-US"/>
        </w:rPr>
        <w:t xml:space="preserve">Truy cập source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"https://github.com/nntruyen027/nienluan-frontend"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https://github.com/nntruyen027/nienluan-frontend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  <w:r>
        <w:rPr>
          <w:rFonts w:hint="default" w:ascii="Arial" w:hAnsi="Arial" w:cs="Arial"/>
          <w:sz w:val="28"/>
          <w:szCs w:val="28"/>
          <w:lang w:val="en-US"/>
        </w:rPr>
        <w:t xml:space="preserve"> và tiến hành clone source về máy</w:t>
      </w:r>
    </w:p>
    <w:p w14:paraId="47F26509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2: </w:t>
      </w:r>
      <w:r>
        <w:rPr>
          <w:rFonts w:hint="default" w:ascii="Arial" w:hAnsi="Arial" w:cs="Arial"/>
          <w:sz w:val="28"/>
          <w:szCs w:val="28"/>
          <w:lang w:val="en-US"/>
        </w:rPr>
        <w:t>Mở phpmyadmin lên để tiến hành import database</w:t>
      </w:r>
    </w:p>
    <w:p w14:paraId="42C4792C">
      <w:pPr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1955" cy="3428365"/>
            <wp:effectExtent l="0" t="0" r="444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5FC2">
      <w:pPr>
        <w:pStyle w:val="30"/>
        <w:numPr>
          <w:ilvl w:val="0"/>
          <w:numId w:val="0"/>
        </w:numPr>
        <w:bidi w:val="0"/>
        <w:ind w:leftChars="0"/>
        <w:jc w:val="center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6400" cy="28321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BDE1C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75605" cy="1201420"/>
            <wp:effectExtent l="0" t="0" r="1079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BAC91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76240" cy="3113405"/>
            <wp:effectExtent l="0" t="0" r="1016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A20E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3: </w:t>
      </w:r>
      <w:r>
        <w:rPr>
          <w:rFonts w:hint="default" w:ascii="Arial" w:hAnsi="Arial" w:cs="Arial"/>
          <w:sz w:val="28"/>
          <w:szCs w:val="28"/>
          <w:lang w:val="en-US"/>
        </w:rPr>
        <w:t>Sau đó kéo xuống cuối có nút Nhập, nhấn vào nút đó để tiến hành import</w:t>
      </w:r>
    </w:p>
    <w:p w14:paraId="139270F0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4: </w:t>
      </w:r>
      <w:r>
        <w:rPr>
          <w:rFonts w:hint="default" w:ascii="Arial" w:hAnsi="Arial" w:cs="Arial"/>
          <w:sz w:val="28"/>
          <w:szCs w:val="28"/>
          <w:lang w:val="en-US"/>
        </w:rPr>
        <w:t>Mở source lên có 2 phần là BE và FE</w:t>
      </w:r>
    </w:p>
    <w:p w14:paraId="4190215B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5:</w:t>
      </w:r>
      <w:r>
        <w:rPr>
          <w:rFonts w:hint="default" w:ascii="Arial" w:hAnsi="Arial" w:cs="Arial"/>
          <w:sz w:val="28"/>
          <w:szCs w:val="28"/>
          <w:lang w:val="en-US"/>
        </w:rPr>
        <w:t xml:space="preserve"> CD tương ứng đến BE và chạy lệnh Composer install</w:t>
      </w:r>
    </w:p>
    <w:p w14:paraId="0AEDA32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6400" cy="255778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E4AC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6:</w:t>
      </w:r>
      <w:r>
        <w:rPr>
          <w:rFonts w:hint="default" w:ascii="Arial" w:hAnsi="Arial" w:cs="Arial"/>
          <w:sz w:val="28"/>
          <w:szCs w:val="28"/>
          <w:lang w:val="en-US"/>
        </w:rPr>
        <w:t xml:space="preserve"> CD tương ứng đến thư mục FE và chạy lệnh npm install</w:t>
      </w:r>
    </w:p>
    <w:p w14:paraId="0DE8002D">
      <w:pPr>
        <w:numPr>
          <w:ilvl w:val="0"/>
          <w:numId w:val="0"/>
        </w:numPr>
        <w:ind w:leftChars="0"/>
        <w:jc w:val="center"/>
        <w:rPr>
          <w:rFonts w:hint="default" w:ascii="Arial" w:hAnsi="Arial" w:cs="Arial"/>
          <w:sz w:val="28"/>
          <w:szCs w:val="28"/>
        </w:rPr>
      </w:pPr>
      <w:r>
        <w:rPr>
          <w:rFonts w:hint="default" w:ascii="Arial" w:hAnsi="Arial" w:cs="Arial"/>
          <w:sz w:val="28"/>
          <w:szCs w:val="28"/>
        </w:rPr>
        <w:drawing>
          <wp:inline distT="0" distB="0" distL="114300" distR="114300">
            <wp:extent cx="5486400" cy="253492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29EB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7: </w:t>
      </w:r>
      <w:r>
        <w:rPr>
          <w:rFonts w:hint="default" w:ascii="Arial" w:hAnsi="Arial" w:cs="Arial"/>
          <w:sz w:val="28"/>
          <w:szCs w:val="28"/>
          <w:lang w:val="en-US"/>
        </w:rPr>
        <w:t>Sau khi cài xong, BE chạy lệnh php artisan serve và FE chạy lệnh npm run dev</w:t>
      </w:r>
    </w:p>
    <w:p w14:paraId="55F83EDC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>Bước 8:</w:t>
      </w:r>
      <w:r>
        <w:rPr>
          <w:rFonts w:hint="default" w:ascii="Arial" w:hAnsi="Arial" w:cs="Arial"/>
          <w:sz w:val="28"/>
          <w:szCs w:val="28"/>
          <w:lang w:val="en-US"/>
        </w:rPr>
        <w:t xml:space="preserve"> Mở đường dẫn của 3 trang login để đăng nhập vào hệ thống:</w:t>
      </w:r>
    </w:p>
    <w:p w14:paraId="0DAC169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Quản trị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"http://localhost:3000/auth/administrator/login"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http://localhost:3000/auth/administrator/login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</w:p>
    <w:p w14:paraId="633B8F9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Giảng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"http://localhost:3000/auth/teacher/login"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http://localhost:3000/auth/teacher/login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</w:p>
    <w:p w14:paraId="544C8EF8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Sinh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en-US"/>
        </w:rPr>
        <w:fldChar w:fldCharType="begin"/>
      </w:r>
      <w:r>
        <w:rPr>
          <w:rFonts w:hint="default" w:ascii="Arial" w:hAnsi="Arial" w:cs="Arial"/>
          <w:sz w:val="28"/>
          <w:szCs w:val="28"/>
          <w:lang w:val="en-US"/>
        </w:rPr>
        <w:instrText xml:space="preserve"> HYPERLINK "http://localhost:3000/auth/student/login" </w:instrText>
      </w:r>
      <w:r>
        <w:rPr>
          <w:rFonts w:hint="default" w:ascii="Arial" w:hAnsi="Arial" w:cs="Arial"/>
          <w:sz w:val="28"/>
          <w:szCs w:val="28"/>
          <w:lang w:val="en-US"/>
        </w:rPr>
        <w:fldChar w:fldCharType="separate"/>
      </w:r>
      <w:r>
        <w:rPr>
          <w:rStyle w:val="20"/>
          <w:rFonts w:hint="default" w:ascii="Arial" w:hAnsi="Arial" w:cs="Arial"/>
          <w:sz w:val="28"/>
          <w:szCs w:val="28"/>
          <w:lang w:val="en-US"/>
        </w:rPr>
        <w:t>http://localhost:3000/auth/student/login</w:t>
      </w:r>
      <w:r>
        <w:rPr>
          <w:rFonts w:hint="default" w:ascii="Arial" w:hAnsi="Arial" w:cs="Arial"/>
          <w:sz w:val="28"/>
          <w:szCs w:val="28"/>
          <w:lang w:val="en-US"/>
        </w:rPr>
        <w:fldChar w:fldCharType="end"/>
      </w:r>
    </w:p>
    <w:p w14:paraId="3D3D8693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lang w:val="en-US"/>
        </w:rPr>
        <w:t xml:space="preserve">Bước 9: </w:t>
      </w:r>
      <w:r>
        <w:rPr>
          <w:rFonts w:hint="default" w:ascii="Arial" w:hAnsi="Arial" w:cs="Arial"/>
          <w:sz w:val="28"/>
          <w:szCs w:val="28"/>
          <w:lang w:val="en-US"/>
        </w:rPr>
        <w:t xml:space="preserve">Nhập tương ứng các tài khoản dưới đây </w:t>
      </w:r>
      <w:r>
        <w:rPr>
          <w:rFonts w:hint="default" w:ascii="Arial" w:hAnsi="Arial" w:cs="Arial"/>
          <w:color w:val="FF0000"/>
          <w:sz w:val="28"/>
          <w:szCs w:val="28"/>
          <w:lang w:val="en-US"/>
        </w:rPr>
        <w:t>(username/password)</w:t>
      </w:r>
      <w:r>
        <w:rPr>
          <w:rFonts w:hint="default" w:ascii="Arial" w:hAnsi="Arial" w:cs="Arial"/>
          <w:sz w:val="28"/>
          <w:szCs w:val="28"/>
          <w:lang w:val="en-US"/>
        </w:rPr>
        <w:t xml:space="preserve"> sau để vào hệ thống:</w:t>
      </w:r>
    </w:p>
    <w:p w14:paraId="3DFC4FF6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Quản trị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sysadmin_qtlv/12345678</w:t>
      </w:r>
    </w:p>
    <w:p w14:paraId="02F02535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Giảng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cb200/12345678</w:t>
      </w:r>
    </w:p>
    <w:p w14:paraId="6E468EED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 xml:space="preserve">+ </w:t>
      </w:r>
      <w:r>
        <w:rPr>
          <w:rFonts w:hint="default" w:ascii="Arial" w:hAnsi="Arial" w:cs="Arial"/>
          <w:b/>
          <w:bCs/>
          <w:sz w:val="28"/>
          <w:szCs w:val="28"/>
          <w:lang w:val="en-US"/>
        </w:rPr>
        <w:t>Sinh viên:</w:t>
      </w:r>
      <w:r>
        <w:rPr>
          <w:rFonts w:hint="default" w:ascii="Arial" w:hAnsi="Arial" w:cs="Arial"/>
          <w:sz w:val="28"/>
          <w:szCs w:val="28"/>
          <w:lang w:val="en-US"/>
        </w:rPr>
        <w:t xml:space="preserve"> sv1999/12345678</w:t>
      </w:r>
    </w:p>
    <w:p w14:paraId="2B59AF84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en-US"/>
        </w:rPr>
        <w:t>Lưu ý: tạo file .env và dán vào để chạy được</w:t>
      </w:r>
      <w:bookmarkStart w:id="0" w:name="_GoBack"/>
      <w:bookmarkEnd w:id="0"/>
    </w:p>
    <w:p w14:paraId="3B3EBDB6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APP_NAME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Laravel</w:t>
      </w:r>
    </w:p>
    <w:p w14:paraId="7B91FEF3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APP_ENV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local</w:t>
      </w:r>
    </w:p>
    <w:p w14:paraId="1F511FA7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APP_KEY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base64:SBUQCy/cG1eMj+</w:t>
      </w: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6k3JyTt5BAZqiJ07Xj9V4F9nJk14E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669511C2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APP_DEBUG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true</w:t>
      </w:r>
    </w:p>
    <w:p w14:paraId="349C829E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APP_URL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http://localhost</w:t>
      </w:r>
    </w:p>
    <w:p w14:paraId="5468721A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</w:p>
    <w:p w14:paraId="47DFA2AC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LOG_CHANNEL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stack</w:t>
      </w:r>
    </w:p>
    <w:p w14:paraId="09E16A95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LOG_DEPRECATIONS_CHANNEL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null</w:t>
      </w:r>
    </w:p>
    <w:p w14:paraId="3E99CFA6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LOG_LEVEL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debug</w:t>
      </w:r>
    </w:p>
    <w:p w14:paraId="6E0B91BE">
      <w:pPr>
        <w:keepNext w:val="0"/>
        <w:keepLines w:val="0"/>
        <w:widowControl/>
        <w:suppressLineNumbers w:val="0"/>
        <w:jc w:val="left"/>
      </w:pPr>
    </w:p>
    <w:p w14:paraId="23823748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DB_CONNECTION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mysql</w:t>
      </w:r>
    </w:p>
    <w:p w14:paraId="709B650F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DB_HOST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127.0.0.1</w:t>
      </w:r>
    </w:p>
    <w:p w14:paraId="16A852C7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DB_PORT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3306</w:t>
      </w:r>
    </w:p>
    <w:p w14:paraId="793BC58A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DB_DATABASE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nienluan</w:t>
      </w:r>
    </w:p>
    <w:p w14:paraId="20E89B49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DB_USERNAME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root</w:t>
      </w:r>
    </w:p>
    <w:p w14:paraId="427AEAFC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DB_PASSWORD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341492A4">
      <w:pPr>
        <w:keepNext w:val="0"/>
        <w:keepLines w:val="0"/>
        <w:widowControl/>
        <w:suppressLineNumbers w:val="0"/>
        <w:jc w:val="left"/>
      </w:pPr>
    </w:p>
    <w:p w14:paraId="0940A57D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BROADCAST_DRIVER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log</w:t>
      </w:r>
    </w:p>
    <w:p w14:paraId="5E72FCC7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CACHE_DRIVER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file</w:t>
      </w:r>
    </w:p>
    <w:p w14:paraId="4AFA7632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FILESYSTEM_DISK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local</w:t>
      </w:r>
    </w:p>
    <w:p w14:paraId="1177F941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QUEUE_CONNECTION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sync</w:t>
      </w:r>
    </w:p>
    <w:p w14:paraId="3505375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SESSION_DRIVER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file</w:t>
      </w:r>
    </w:p>
    <w:p w14:paraId="02761E94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SESSION_LIFETIME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120</w:t>
      </w:r>
    </w:p>
    <w:p w14:paraId="5788DF4B">
      <w:pPr>
        <w:keepNext w:val="0"/>
        <w:keepLines w:val="0"/>
        <w:widowControl/>
        <w:suppressLineNumbers w:val="0"/>
        <w:jc w:val="left"/>
      </w:pPr>
    </w:p>
    <w:p w14:paraId="379816D2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SANCTUM_STATEFUL_DOMAINS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localhost:3000</w:t>
      </w:r>
    </w:p>
    <w:p w14:paraId="2223B3E1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SESSION_DOMAIN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localhost</w:t>
      </w:r>
    </w:p>
    <w:p w14:paraId="5A51662F">
      <w:pPr>
        <w:keepNext w:val="0"/>
        <w:keepLines w:val="0"/>
        <w:widowControl/>
        <w:suppressLineNumbers w:val="0"/>
        <w:jc w:val="left"/>
      </w:pPr>
    </w:p>
    <w:p w14:paraId="7C3D424E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MEMCACHED_HOST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127.0.0.1</w:t>
      </w:r>
    </w:p>
    <w:p w14:paraId="19985990">
      <w:pPr>
        <w:keepNext w:val="0"/>
        <w:keepLines w:val="0"/>
        <w:widowControl/>
        <w:suppressLineNumbers w:val="0"/>
        <w:jc w:val="left"/>
      </w:pPr>
    </w:p>
    <w:p w14:paraId="0759D2CE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REDIS_HOST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127.0.0.1</w:t>
      </w:r>
    </w:p>
    <w:p w14:paraId="6A6C1FF8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REDIS_PASSWORD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null</w:t>
      </w:r>
    </w:p>
    <w:p w14:paraId="5EDCF778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REDIS_PORT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6379</w:t>
      </w:r>
    </w:p>
    <w:p w14:paraId="01BC169C">
      <w:pPr>
        <w:keepNext w:val="0"/>
        <w:keepLines w:val="0"/>
        <w:widowControl/>
        <w:suppressLineNumbers w:val="0"/>
        <w:jc w:val="left"/>
      </w:pPr>
    </w:p>
    <w:p w14:paraId="36EA08F2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MAIL_MAILER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smtp</w:t>
      </w:r>
    </w:p>
    <w:p w14:paraId="7A8276E6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MAIL_HOST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mailpit</w:t>
      </w:r>
    </w:p>
    <w:p w14:paraId="127B4309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MAIL_PORT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1025</w:t>
      </w:r>
    </w:p>
    <w:p w14:paraId="2AEB7A5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MAIL_USERNAME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null</w:t>
      </w:r>
    </w:p>
    <w:p w14:paraId="33B01DE2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MAIL_PASSWORD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null</w:t>
      </w:r>
    </w:p>
    <w:p w14:paraId="758B584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MAIL_ENCRYPTION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null</w:t>
      </w:r>
    </w:p>
    <w:p w14:paraId="04C900E7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MAIL_FROM_ADDRESS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"hello@example.com"</w:t>
      </w:r>
    </w:p>
    <w:p w14:paraId="4A5E613F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MAIL_FROM_NAME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"${APP_NAME}"</w:t>
      </w:r>
    </w:p>
    <w:p w14:paraId="0ADDF7FA">
      <w:pPr>
        <w:keepNext w:val="0"/>
        <w:keepLines w:val="0"/>
        <w:widowControl/>
        <w:suppressLineNumbers w:val="0"/>
        <w:jc w:val="left"/>
      </w:pPr>
    </w:p>
    <w:p w14:paraId="2BF91791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AWS_ACCESS_KEY_ID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4AEAE1FC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AWS_SECRET_ACCESS_KEY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754CB57E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AWS_DEFAULT_REGION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us-east-1</w:t>
      </w:r>
    </w:p>
    <w:p w14:paraId="545664E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AWS_BUCKET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199FB62C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AWS_USE_PATH_STYLE_ENDPOINT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false</w:t>
      </w:r>
    </w:p>
    <w:p w14:paraId="28EFD726">
      <w:pPr>
        <w:keepNext w:val="0"/>
        <w:keepLines w:val="0"/>
        <w:widowControl/>
        <w:suppressLineNumbers w:val="0"/>
        <w:jc w:val="left"/>
      </w:pPr>
    </w:p>
    <w:p w14:paraId="543D636E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PUSHER_APP_ID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5AB7F1A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PUSHER_APP_KEY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57DDBC14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PUSHER_APP_SECRET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76EF62AD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PUSHER_HOST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</w:p>
    <w:p w14:paraId="2CBCDCB9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PUSHER_PORT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443</w:t>
      </w:r>
    </w:p>
    <w:p w14:paraId="3BFB3FDC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PUSHER_SCHEME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https</w:t>
      </w:r>
    </w:p>
    <w:p w14:paraId="1783E636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PUSHER_APP_CLUSTER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mt1</w:t>
      </w:r>
    </w:p>
    <w:p w14:paraId="55071932">
      <w:pPr>
        <w:keepNext w:val="0"/>
        <w:keepLines w:val="0"/>
        <w:widowControl/>
        <w:suppressLineNumbers w:val="0"/>
        <w:jc w:val="left"/>
      </w:pPr>
    </w:p>
    <w:p w14:paraId="754BF64D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VITE_PUSHER_APP_KEY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"${PUSHER_APP_KEY}"</w:t>
      </w:r>
    </w:p>
    <w:p w14:paraId="5F89D843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VITE_PUSHER_HOST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"${PUSHER_HOST}"</w:t>
      </w:r>
    </w:p>
    <w:p w14:paraId="61037996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VITE_PUSHER_PORT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"${PUSHER_PORT}"</w:t>
      </w:r>
    </w:p>
    <w:p w14:paraId="40A2084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VITE_PUSHER_SCHEME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"${PUSHER_SCHEME}"</w:t>
      </w:r>
    </w:p>
    <w:p w14:paraId="43AE3FEB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VITE_PUSHER_APP_CLUSTER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EAC394"/>
          <w:kern w:val="0"/>
          <w:sz w:val="16"/>
          <w:szCs w:val="16"/>
          <w:shd w:val="clear" w:fill="141523"/>
          <w:lang w:val="en-US" w:eastAsia="zh-CN" w:bidi="ar"/>
        </w:rPr>
        <w:t>"${PUSHER_APP_CLUSTER}"</w:t>
      </w:r>
    </w:p>
    <w:p w14:paraId="135369A4">
      <w:pPr>
        <w:keepNext w:val="0"/>
        <w:keepLines w:val="0"/>
        <w:widowControl/>
        <w:suppressLineNumbers w:val="0"/>
        <w:jc w:val="left"/>
      </w:pPr>
    </w:p>
    <w:p w14:paraId="54F6AF95">
      <w:pPr>
        <w:keepNext w:val="0"/>
        <w:keepLines w:val="0"/>
        <w:widowControl/>
        <w:suppressLineNumbers w:val="0"/>
        <w:shd w:val="clear" w:fill="141523"/>
        <w:spacing w:line="228" w:lineRule="atLeast"/>
        <w:jc w:val="left"/>
        <w:rPr>
          <w:rFonts w:hint="default" w:ascii="JetBrains Mono" w:hAnsi="JetBrains Mono" w:eastAsia="JetBrains Mono" w:cs="JetBrains Mono"/>
          <w:b w:val="0"/>
          <w:bCs w:val="0"/>
          <w:color w:val="F8F8F2"/>
          <w:sz w:val="16"/>
          <w:szCs w:val="16"/>
        </w:rPr>
      </w:pPr>
      <w:r>
        <w:rPr>
          <w:rFonts w:hint="default" w:ascii="JetBrains Mono" w:hAnsi="JetBrains Mono" w:eastAsia="JetBrains Mono" w:cs="JetBrains Mono"/>
          <w:b w:val="0"/>
          <w:bCs w:val="0"/>
          <w:color w:val="FF6BCB"/>
          <w:kern w:val="0"/>
          <w:sz w:val="16"/>
          <w:szCs w:val="16"/>
          <w:shd w:val="clear" w:fill="141523"/>
          <w:lang w:val="en-US" w:eastAsia="zh-CN" w:bidi="ar"/>
        </w:rPr>
        <w:t>JWT_SECRET</w:t>
      </w:r>
      <w:r>
        <w:rPr>
          <w:rFonts w:hint="default" w:ascii="JetBrains Mono" w:hAnsi="JetBrains Mono" w:eastAsia="JetBrains Mono" w:cs="JetBrains Mono"/>
          <w:b w:val="0"/>
          <w:bCs w:val="0"/>
          <w:color w:val="FF79C6"/>
          <w:kern w:val="0"/>
          <w:sz w:val="16"/>
          <w:szCs w:val="16"/>
          <w:shd w:val="clear" w:fill="141523"/>
          <w:lang w:val="en-US" w:eastAsia="zh-CN" w:bidi="ar"/>
        </w:rPr>
        <w:t>=</w:t>
      </w:r>
      <w:r>
        <w:rPr>
          <w:rFonts w:hint="default" w:ascii="JetBrains Mono" w:hAnsi="JetBrains Mono" w:eastAsia="JetBrains Mono" w:cs="JetBrains Mono"/>
          <w:b w:val="0"/>
          <w:bCs w:val="0"/>
          <w:color w:val="F8F8F2"/>
          <w:kern w:val="0"/>
          <w:sz w:val="16"/>
          <w:szCs w:val="16"/>
          <w:shd w:val="clear" w:fill="141523"/>
          <w:lang w:val="en-US" w:eastAsia="zh-CN" w:bidi="ar"/>
        </w:rPr>
        <w:t>9IjpgFGcp7TWMk5OY7ZfzVmyq0eAAOizU687YGshRNC4GqpqsLTrFANZCczjeMJ5</w:t>
      </w:r>
    </w:p>
    <w:p w14:paraId="783C995E">
      <w:pPr>
        <w:numPr>
          <w:ilvl w:val="0"/>
          <w:numId w:val="0"/>
        </w:numPr>
        <w:ind w:leftChars="0"/>
        <w:jc w:val="left"/>
        <w:rPr>
          <w:rFonts w:hint="default" w:ascii="Arial" w:hAnsi="Arial" w:cs="Arial"/>
          <w:sz w:val="28"/>
          <w:szCs w:val="28"/>
          <w:lang w:val="en-US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0A43400"/>
    <w:rsid w:val="7D09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3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qFormat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Thạch Võ</cp:lastModifiedBy>
  <dcterms:modified xsi:type="dcterms:W3CDTF">2025-07-21T13:18:39Z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C509B71EABBF4A8FBFDE045B952D3A8B_12</vt:lpwstr>
  </property>
</Properties>
</file>